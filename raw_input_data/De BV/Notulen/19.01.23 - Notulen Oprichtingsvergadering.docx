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FD3" w:rsidRPr="00C21F05" w:rsidRDefault="00E516CA" w:rsidP="00E516CA">
      <w:pPr>
        <w:pStyle w:val="Kop1"/>
        <w:rPr>
          <w:b/>
        </w:rPr>
      </w:pPr>
      <w:r w:rsidRPr="00C21F05">
        <w:rPr>
          <w:b/>
        </w:rPr>
        <w:t>Oprichtingsvergadering</w:t>
      </w:r>
    </w:p>
    <w:p w:rsidR="00E516CA" w:rsidRDefault="00E516CA" w:rsidP="000E4513">
      <w:pPr>
        <w:pStyle w:val="Geenafstand"/>
      </w:pPr>
      <w:r>
        <w:t>Datum</w:t>
      </w:r>
      <w:r>
        <w:tab/>
      </w:r>
      <w:r>
        <w:tab/>
      </w:r>
      <w:r>
        <w:tab/>
      </w:r>
      <w:r>
        <w:tab/>
      </w:r>
      <w:r>
        <w:tab/>
        <w:t>23-jan-19</w:t>
      </w:r>
    </w:p>
    <w:p w:rsidR="00E516CA" w:rsidRDefault="00E516CA" w:rsidP="000E4513">
      <w:pPr>
        <w:pStyle w:val="Geenafstand"/>
      </w:pPr>
      <w:r>
        <w:t>Tijd</w:t>
      </w:r>
      <w:r>
        <w:tab/>
      </w:r>
      <w:r>
        <w:tab/>
      </w:r>
      <w:r>
        <w:tab/>
      </w:r>
      <w:r>
        <w:tab/>
      </w:r>
      <w:r>
        <w:tab/>
        <w:t>19:30</w:t>
      </w:r>
    </w:p>
    <w:p w:rsidR="00E516CA" w:rsidRDefault="00E516CA" w:rsidP="000E4513">
      <w:pPr>
        <w:pStyle w:val="Geenafstand"/>
      </w:pPr>
      <w:r>
        <w:t>Locatie</w:t>
      </w:r>
      <w:r>
        <w:tab/>
      </w:r>
      <w:r>
        <w:tab/>
      </w:r>
      <w:r>
        <w:tab/>
      </w:r>
      <w:r>
        <w:tab/>
      </w:r>
      <w:r>
        <w:tab/>
        <w:t>Nieuwstraat 67, De Bilt</w:t>
      </w:r>
    </w:p>
    <w:p w:rsidR="00E516CA" w:rsidRDefault="00E516CA" w:rsidP="000E4513">
      <w:pPr>
        <w:pStyle w:val="Geenafstand"/>
      </w:pPr>
    </w:p>
    <w:p w:rsidR="00E516CA" w:rsidRDefault="00E516CA" w:rsidP="000E4513">
      <w:pPr>
        <w:pStyle w:val="Geenafstand"/>
      </w:pPr>
      <w:r>
        <w:t>Aanwezig</w:t>
      </w:r>
      <w:r>
        <w:tab/>
      </w:r>
      <w:r>
        <w:tab/>
      </w:r>
      <w:r>
        <w:tab/>
      </w:r>
      <w:r>
        <w:tab/>
        <w:t>Judith, Esther, Joost, Agnes, Sebastiaan</w:t>
      </w:r>
    </w:p>
    <w:p w:rsidR="00E516CA" w:rsidRDefault="00E516CA" w:rsidP="000E4513">
      <w:pPr>
        <w:pStyle w:val="Geenafstand"/>
      </w:pPr>
      <w:r>
        <w:t xml:space="preserve">Afwezig (met kennisgeving) </w:t>
      </w:r>
      <w:r>
        <w:tab/>
      </w:r>
      <w:r>
        <w:tab/>
        <w:t>–</w:t>
      </w:r>
    </w:p>
    <w:p w:rsidR="00E516CA" w:rsidRPr="00836FD3" w:rsidRDefault="00E516CA" w:rsidP="000E4513">
      <w:pPr>
        <w:pStyle w:val="Geenafstand"/>
      </w:pPr>
      <w:r>
        <w:t xml:space="preserve">Afwezig (zonder kennisgeving) </w:t>
      </w:r>
      <w:r>
        <w:tab/>
        <w:t xml:space="preserve">- </w:t>
      </w:r>
    </w:p>
    <w:p w:rsidR="00836FD3" w:rsidRDefault="00836FD3" w:rsidP="000E4513">
      <w:pPr>
        <w:pStyle w:val="Geenafstand"/>
        <w:pBdr>
          <w:bottom w:val="single" w:sz="6" w:space="1" w:color="auto"/>
        </w:pBdr>
      </w:pPr>
    </w:p>
    <w:p w:rsidR="00E516CA" w:rsidRDefault="00E516CA" w:rsidP="000E4513">
      <w:pPr>
        <w:pStyle w:val="Geenafstand"/>
      </w:pPr>
    </w:p>
    <w:p w:rsidR="00C21F05" w:rsidRDefault="00C21F05" w:rsidP="000E4513">
      <w:pPr>
        <w:pStyle w:val="Geenafstand"/>
        <w:rPr>
          <w:b/>
        </w:rPr>
      </w:pPr>
    </w:p>
    <w:p w:rsidR="00E516CA" w:rsidRDefault="00E516CA" w:rsidP="000E4513">
      <w:pPr>
        <w:pStyle w:val="Geenafstand"/>
        <w:rPr>
          <w:b/>
        </w:rPr>
      </w:pPr>
      <w:r w:rsidRPr="00E516CA">
        <w:rPr>
          <w:b/>
        </w:rPr>
        <w:t>Centraal Idee</w:t>
      </w:r>
    </w:p>
    <w:p w:rsidR="00E516CA" w:rsidRPr="00C21F05" w:rsidRDefault="00E516CA" w:rsidP="00C21F05">
      <w:pPr>
        <w:pStyle w:val="Geenafstand"/>
        <w:rPr>
          <w:i/>
        </w:rPr>
      </w:pPr>
      <w:r w:rsidRPr="00C21F05">
        <w:rPr>
          <w:i/>
        </w:rPr>
        <w:t xml:space="preserve">Bart maakt het, wij verkopen het! In eerste instantie zijn we faciliterend; we zorgen voor een website, content en marketing. </w:t>
      </w:r>
      <w:r w:rsidR="00297FAA" w:rsidRPr="00C21F05">
        <w:rPr>
          <w:i/>
        </w:rPr>
        <w:t>Zo kan iedereen focussen op zijn eigen ding</w:t>
      </w:r>
      <w:r w:rsidRPr="00C21F05">
        <w:rPr>
          <w:i/>
        </w:rPr>
        <w:t>. Het idee is om</w:t>
      </w:r>
      <w:r w:rsidR="00297FAA" w:rsidRPr="00C21F05">
        <w:rPr>
          <w:i/>
        </w:rPr>
        <w:t xml:space="preserve"> zo snel mogelijk heel</w:t>
      </w:r>
      <w:r w:rsidRPr="00C21F05">
        <w:rPr>
          <w:i/>
        </w:rPr>
        <w:t xml:space="preserve"> simpel te beginnen</w:t>
      </w:r>
      <w:r w:rsidR="00297FAA" w:rsidRPr="00C21F05">
        <w:rPr>
          <w:i/>
        </w:rPr>
        <w:t>. Vanaf daar bouwen we uit</w:t>
      </w:r>
      <w:r w:rsidRPr="00C21F05">
        <w:rPr>
          <w:i/>
        </w:rPr>
        <w:t>.</w:t>
      </w:r>
    </w:p>
    <w:p w:rsidR="00E516CA" w:rsidRDefault="00E516CA" w:rsidP="000E4513">
      <w:pPr>
        <w:pStyle w:val="Geenafstand"/>
      </w:pPr>
    </w:p>
    <w:p w:rsidR="00C21F05" w:rsidRDefault="00C21F05" w:rsidP="000E4513">
      <w:pPr>
        <w:pStyle w:val="Geenafstand"/>
        <w:rPr>
          <w:b/>
        </w:rPr>
      </w:pPr>
    </w:p>
    <w:p w:rsidR="00E516CA" w:rsidRPr="00E516CA" w:rsidRDefault="00E516CA" w:rsidP="000E4513">
      <w:pPr>
        <w:pStyle w:val="Geenafstand"/>
        <w:rPr>
          <w:b/>
        </w:rPr>
      </w:pPr>
      <w:r w:rsidRPr="00E516CA">
        <w:rPr>
          <w:b/>
        </w:rPr>
        <w:t>Het Product</w:t>
      </w:r>
    </w:p>
    <w:p w:rsidR="00E516CA" w:rsidRPr="00E516CA" w:rsidRDefault="00E516CA" w:rsidP="00E516CA">
      <w:pPr>
        <w:pStyle w:val="Geenafstand"/>
        <w:numPr>
          <w:ilvl w:val="0"/>
          <w:numId w:val="7"/>
        </w:numPr>
        <w:rPr>
          <w:u w:val="single"/>
        </w:rPr>
      </w:pPr>
      <w:r w:rsidRPr="00E516CA">
        <w:rPr>
          <w:u w:val="single"/>
        </w:rPr>
        <w:t>In elk geval hout. Dat is de basis</w:t>
      </w:r>
    </w:p>
    <w:p w:rsidR="00E516CA" w:rsidRDefault="00E516CA" w:rsidP="00E516CA">
      <w:pPr>
        <w:pStyle w:val="Geenafstand"/>
        <w:numPr>
          <w:ilvl w:val="0"/>
          <w:numId w:val="7"/>
        </w:numPr>
      </w:pPr>
      <w:r>
        <w:t>Kandelaar</w:t>
      </w:r>
    </w:p>
    <w:p w:rsidR="00E516CA" w:rsidRDefault="00E516CA" w:rsidP="00E516CA">
      <w:pPr>
        <w:pStyle w:val="Geenafstand"/>
        <w:numPr>
          <w:ilvl w:val="0"/>
          <w:numId w:val="7"/>
        </w:numPr>
      </w:pPr>
      <w:r>
        <w:t>Kapstok</w:t>
      </w:r>
    </w:p>
    <w:p w:rsidR="00E516CA" w:rsidRDefault="00E516CA" w:rsidP="00E516CA">
      <w:pPr>
        <w:pStyle w:val="Geenafstand"/>
        <w:numPr>
          <w:ilvl w:val="0"/>
          <w:numId w:val="7"/>
        </w:numPr>
      </w:pPr>
      <w:r>
        <w:t>Spiegel</w:t>
      </w:r>
    </w:p>
    <w:p w:rsidR="00E516CA" w:rsidRDefault="00E516CA" w:rsidP="00E516CA">
      <w:pPr>
        <w:pStyle w:val="Geenafstand"/>
        <w:numPr>
          <w:ilvl w:val="0"/>
          <w:numId w:val="7"/>
        </w:numPr>
      </w:pPr>
      <w:r>
        <w:t>Lamp</w:t>
      </w:r>
    </w:p>
    <w:p w:rsidR="00E516CA" w:rsidRDefault="00E516CA" w:rsidP="00E516CA">
      <w:pPr>
        <w:pStyle w:val="Geenafstand"/>
        <w:numPr>
          <w:ilvl w:val="0"/>
          <w:numId w:val="7"/>
        </w:numPr>
      </w:pPr>
      <w:r>
        <w:t>Broodplank</w:t>
      </w:r>
    </w:p>
    <w:p w:rsidR="00E516CA" w:rsidRDefault="00E516CA" w:rsidP="00E516CA">
      <w:pPr>
        <w:pStyle w:val="Geenafstand"/>
        <w:numPr>
          <w:ilvl w:val="0"/>
          <w:numId w:val="7"/>
        </w:numPr>
      </w:pPr>
      <w:r>
        <w:t>Schommel</w:t>
      </w:r>
    </w:p>
    <w:p w:rsidR="00E516CA" w:rsidRDefault="00E516CA" w:rsidP="00E516CA">
      <w:pPr>
        <w:pStyle w:val="Geenafstand"/>
        <w:numPr>
          <w:ilvl w:val="0"/>
          <w:numId w:val="7"/>
        </w:numPr>
      </w:pPr>
      <w:r>
        <w:t>Vaas</w:t>
      </w:r>
    </w:p>
    <w:p w:rsidR="00E516CA" w:rsidRDefault="00E516CA" w:rsidP="00E516CA">
      <w:pPr>
        <w:pStyle w:val="Geenafstand"/>
      </w:pPr>
    </w:p>
    <w:p w:rsidR="0002110F" w:rsidRPr="0002110F" w:rsidRDefault="0002110F" w:rsidP="00E516CA">
      <w:pPr>
        <w:pStyle w:val="Geenafstand"/>
      </w:pPr>
      <w:r>
        <w:t>Het</w:t>
      </w:r>
      <w:r w:rsidR="000B61A7">
        <w:t xml:space="preserve"> idee is om te beginnen met 3-4 producten, en die </w:t>
      </w:r>
      <w:r>
        <w:t xml:space="preserve">alleen </w:t>
      </w:r>
      <w:r>
        <w:rPr>
          <w:u w:val="single"/>
        </w:rPr>
        <w:t>uit voorraad</w:t>
      </w:r>
      <w:r>
        <w:t xml:space="preserve"> te verkopen. Bart maakt het, wij maken foto’s/teksten en zetten die op internet. We kunnen zowel werken met </w:t>
      </w:r>
      <w:r>
        <w:rPr>
          <w:u w:val="single"/>
        </w:rPr>
        <w:t>series</w:t>
      </w:r>
      <w:r>
        <w:t xml:space="preserve"> producten, als met </w:t>
      </w:r>
      <w:r>
        <w:rPr>
          <w:u w:val="single"/>
        </w:rPr>
        <w:t>unieke</w:t>
      </w:r>
      <w:r>
        <w:t xml:space="preserve"> producten. Maar unieke producten zijn wel bewerkelijker, dus dit kan er wel voor zorgen dat de doorlooptijd toeneemt. Op termijn zouden klanten op termijn zelf een afwerking (kleur beits/lak) kunnen kiezen.</w:t>
      </w:r>
      <w:r w:rsidR="000B61A7" w:rsidRPr="000B61A7">
        <w:t xml:space="preserve"> </w:t>
      </w:r>
      <w:r w:rsidR="000B61A7">
        <w:t>Eventueel kan op de website ook producten/oplossingen op maat (/op aanvraag) aangeboden worden.</w:t>
      </w:r>
    </w:p>
    <w:p w:rsidR="000B61A7" w:rsidRDefault="000B61A7" w:rsidP="00E516CA">
      <w:pPr>
        <w:pStyle w:val="Geenafstand"/>
      </w:pPr>
    </w:p>
    <w:p w:rsidR="0002110F" w:rsidRDefault="0002110F" w:rsidP="00E516CA">
      <w:pPr>
        <w:pStyle w:val="Geenafstand"/>
        <w:rPr>
          <w:b/>
        </w:rPr>
      </w:pPr>
      <w:r>
        <w:rPr>
          <w:b/>
        </w:rPr>
        <w:t>Het Merk</w:t>
      </w:r>
    </w:p>
    <w:p w:rsidR="0002110F" w:rsidRDefault="0002110F" w:rsidP="0002110F">
      <w:pPr>
        <w:pStyle w:val="Geenafstand"/>
        <w:numPr>
          <w:ilvl w:val="0"/>
          <w:numId w:val="7"/>
        </w:numPr>
      </w:pPr>
      <w:r>
        <w:t>Het merk draait om Bart</w:t>
      </w:r>
    </w:p>
    <w:p w:rsidR="0002110F" w:rsidRDefault="0002110F" w:rsidP="0002110F">
      <w:pPr>
        <w:pStyle w:val="Geenafstand"/>
        <w:numPr>
          <w:ilvl w:val="0"/>
          <w:numId w:val="7"/>
        </w:numPr>
      </w:pPr>
      <w:r>
        <w:t>Met aandacht voor de familie daar omheen</w:t>
      </w:r>
    </w:p>
    <w:p w:rsidR="00297FAA" w:rsidRDefault="00297FAA" w:rsidP="0002110F">
      <w:pPr>
        <w:pStyle w:val="Geenafstand"/>
        <w:numPr>
          <w:ilvl w:val="0"/>
          <w:numId w:val="7"/>
        </w:numPr>
      </w:pPr>
      <w:r>
        <w:t>Modern, strak, kwaliteit, exclusief, design</w:t>
      </w:r>
    </w:p>
    <w:p w:rsidR="0002110F" w:rsidRDefault="0002110F" w:rsidP="0002110F">
      <w:pPr>
        <w:pStyle w:val="Geenafstand"/>
        <w:numPr>
          <w:ilvl w:val="0"/>
          <w:numId w:val="7"/>
        </w:numPr>
      </w:pPr>
      <w:r>
        <w:rPr>
          <w:i/>
        </w:rPr>
        <w:t>Warme producten, voor warme huizen</w:t>
      </w:r>
    </w:p>
    <w:p w:rsidR="0002110F" w:rsidRDefault="0002110F" w:rsidP="0002110F">
      <w:pPr>
        <w:pStyle w:val="Geenafstand"/>
        <w:numPr>
          <w:ilvl w:val="0"/>
          <w:numId w:val="7"/>
        </w:numPr>
      </w:pPr>
      <w:r>
        <w:t>Specifieke ideeën:</w:t>
      </w:r>
    </w:p>
    <w:p w:rsidR="0002110F" w:rsidRDefault="0002110F" w:rsidP="0002110F">
      <w:pPr>
        <w:pStyle w:val="Geenafstand"/>
        <w:numPr>
          <w:ilvl w:val="1"/>
          <w:numId w:val="7"/>
        </w:numPr>
      </w:pPr>
      <w:r>
        <w:t xml:space="preserve">Komische insteek: Bart is </w:t>
      </w:r>
      <w:proofErr w:type="spellStart"/>
      <w:r>
        <w:t>zó’n</w:t>
      </w:r>
      <w:proofErr w:type="spellEnd"/>
      <w:r>
        <w:t xml:space="preserve"> ambachtsman, dat hij digitaal hulp nodig heeft</w:t>
      </w:r>
    </w:p>
    <w:p w:rsidR="0002110F" w:rsidRDefault="0002110F" w:rsidP="0002110F">
      <w:pPr>
        <w:pStyle w:val="Geenafstand"/>
        <w:numPr>
          <w:ilvl w:val="1"/>
          <w:numId w:val="7"/>
        </w:numPr>
      </w:pPr>
      <w:r>
        <w:t>Merk juist om de familie als geheel laten draaien</w:t>
      </w:r>
    </w:p>
    <w:p w:rsidR="00EB07F4" w:rsidRDefault="00EB07F4" w:rsidP="00EB07F4">
      <w:pPr>
        <w:pStyle w:val="Geenafstand"/>
        <w:numPr>
          <w:ilvl w:val="0"/>
          <w:numId w:val="7"/>
        </w:numPr>
      </w:pPr>
      <w:r>
        <w:t>Specifieke ideeën merknaam:</w:t>
      </w:r>
    </w:p>
    <w:p w:rsidR="00EB07F4" w:rsidRDefault="00EB07F4" w:rsidP="00EB07F4">
      <w:pPr>
        <w:pStyle w:val="Geenafstand"/>
        <w:numPr>
          <w:ilvl w:val="1"/>
          <w:numId w:val="7"/>
        </w:numPr>
      </w:pPr>
      <w:r>
        <w:t>De professor</w:t>
      </w:r>
    </w:p>
    <w:p w:rsidR="00EB07F4" w:rsidRDefault="00EB07F4" w:rsidP="00EB07F4">
      <w:pPr>
        <w:pStyle w:val="Geenafstand"/>
        <w:numPr>
          <w:ilvl w:val="1"/>
          <w:numId w:val="7"/>
        </w:numPr>
      </w:pPr>
      <w:r>
        <w:t>Noest</w:t>
      </w:r>
    </w:p>
    <w:p w:rsidR="00EB07F4" w:rsidRDefault="00EB07F4" w:rsidP="00EB07F4">
      <w:pPr>
        <w:pStyle w:val="Geenafstand"/>
        <w:numPr>
          <w:ilvl w:val="1"/>
          <w:numId w:val="7"/>
        </w:numPr>
      </w:pPr>
      <w:r>
        <w:t>Woest</w:t>
      </w:r>
    </w:p>
    <w:p w:rsidR="00EB07F4" w:rsidRDefault="00EB07F4" w:rsidP="00EB07F4">
      <w:pPr>
        <w:pStyle w:val="Geenafstand"/>
        <w:numPr>
          <w:ilvl w:val="1"/>
          <w:numId w:val="7"/>
        </w:numPr>
      </w:pPr>
      <w:r>
        <w:t>Nummer 10</w:t>
      </w:r>
    </w:p>
    <w:p w:rsidR="00EB07F4" w:rsidRPr="0002110F" w:rsidRDefault="00EB07F4" w:rsidP="00EB07F4">
      <w:pPr>
        <w:pStyle w:val="Geenafstand"/>
        <w:numPr>
          <w:ilvl w:val="1"/>
          <w:numId w:val="7"/>
        </w:numPr>
      </w:pPr>
      <w:r>
        <w:t>Krul</w:t>
      </w:r>
    </w:p>
    <w:p w:rsidR="0002110F" w:rsidRDefault="0002110F" w:rsidP="00E516CA">
      <w:pPr>
        <w:pStyle w:val="Geenafstand"/>
      </w:pPr>
    </w:p>
    <w:p w:rsidR="00E516CA" w:rsidRPr="00E516CA" w:rsidRDefault="00E516CA" w:rsidP="00E516CA">
      <w:pPr>
        <w:pStyle w:val="Geenafstand"/>
        <w:rPr>
          <w:b/>
        </w:rPr>
      </w:pPr>
      <w:r w:rsidRPr="00E516CA">
        <w:rPr>
          <w:b/>
        </w:rPr>
        <w:t>Doelgroep</w:t>
      </w:r>
    </w:p>
    <w:p w:rsidR="00E516CA" w:rsidRDefault="00E516CA" w:rsidP="00E516CA">
      <w:pPr>
        <w:pStyle w:val="Geenafstand"/>
        <w:numPr>
          <w:ilvl w:val="0"/>
          <w:numId w:val="7"/>
        </w:numPr>
      </w:pPr>
      <w:r>
        <w:t xml:space="preserve">30+ </w:t>
      </w:r>
      <w:proofErr w:type="spellStart"/>
      <w:r>
        <w:t>juppen</w:t>
      </w:r>
      <w:proofErr w:type="spellEnd"/>
      <w:r>
        <w:t xml:space="preserve"> met geld en gevoel voor stijl</w:t>
      </w:r>
    </w:p>
    <w:p w:rsidR="00E516CA" w:rsidRDefault="00E516CA" w:rsidP="00E516CA">
      <w:pPr>
        <w:pStyle w:val="Geenafstand"/>
        <w:numPr>
          <w:ilvl w:val="0"/>
          <w:numId w:val="7"/>
        </w:numPr>
      </w:pPr>
      <w:r>
        <w:t>High class, hoog opgeleid, zowel mannen als vrouwen</w:t>
      </w:r>
    </w:p>
    <w:p w:rsidR="00E516CA" w:rsidRDefault="00E516CA" w:rsidP="00E516CA">
      <w:pPr>
        <w:pStyle w:val="Geenafstand"/>
      </w:pPr>
    </w:p>
    <w:p w:rsidR="00C21F05" w:rsidRDefault="00C21F05">
      <w:pPr>
        <w:spacing w:after="200" w:line="276" w:lineRule="auto"/>
        <w:rPr>
          <w:b/>
        </w:rPr>
      </w:pPr>
      <w:r>
        <w:rPr>
          <w:b/>
        </w:rPr>
        <w:br w:type="page"/>
      </w:r>
    </w:p>
    <w:p w:rsidR="000B61A7" w:rsidRPr="000B61A7" w:rsidRDefault="000B61A7" w:rsidP="00E516CA">
      <w:pPr>
        <w:pStyle w:val="Geenafstand"/>
        <w:rPr>
          <w:b/>
        </w:rPr>
      </w:pPr>
      <w:r w:rsidRPr="000B61A7">
        <w:rPr>
          <w:b/>
        </w:rPr>
        <w:lastRenderedPageBreak/>
        <w:t>Digitale strategie</w:t>
      </w:r>
    </w:p>
    <w:p w:rsidR="000B61A7" w:rsidRDefault="000B61A7" w:rsidP="000B61A7">
      <w:pPr>
        <w:pStyle w:val="Geenafstand"/>
        <w:numPr>
          <w:ilvl w:val="0"/>
          <w:numId w:val="7"/>
        </w:numPr>
      </w:pPr>
      <w:r>
        <w:t>3 kanalen</w:t>
      </w:r>
    </w:p>
    <w:p w:rsidR="000B61A7" w:rsidRDefault="00C21F05" w:rsidP="000B61A7">
      <w:pPr>
        <w:pStyle w:val="Geenafstand"/>
        <w:numPr>
          <w:ilvl w:val="1"/>
          <w:numId w:val="7"/>
        </w:numPr>
      </w:pPr>
      <w:proofErr w:type="spellStart"/>
      <w:r>
        <w:t>Webshop</w:t>
      </w:r>
      <w:proofErr w:type="spellEnd"/>
      <w:r>
        <w:t xml:space="preserve"> (</w:t>
      </w:r>
      <w:proofErr w:type="spellStart"/>
      <w:r>
        <w:t>W</w:t>
      </w:r>
      <w:r w:rsidR="000B61A7">
        <w:t>ord</w:t>
      </w:r>
      <w:r>
        <w:t>P</w:t>
      </w:r>
      <w:r w:rsidR="000B61A7">
        <w:t>ress</w:t>
      </w:r>
      <w:proofErr w:type="spellEnd"/>
      <w:r>
        <w:t>)</w:t>
      </w:r>
    </w:p>
    <w:p w:rsidR="000B61A7" w:rsidRDefault="000B61A7" w:rsidP="000B61A7">
      <w:pPr>
        <w:pStyle w:val="Geenafstand"/>
        <w:numPr>
          <w:ilvl w:val="2"/>
          <w:numId w:val="7"/>
        </w:numPr>
      </w:pPr>
      <w:r>
        <w:t>Aanbod / Verkoop</w:t>
      </w:r>
    </w:p>
    <w:p w:rsidR="000B61A7" w:rsidRDefault="000B61A7" w:rsidP="000B61A7">
      <w:pPr>
        <w:pStyle w:val="Geenafstand"/>
        <w:numPr>
          <w:ilvl w:val="2"/>
          <w:numId w:val="7"/>
        </w:numPr>
      </w:pPr>
      <w:r>
        <w:t>Verhaal achter het merk</w:t>
      </w:r>
    </w:p>
    <w:p w:rsidR="000B61A7" w:rsidRDefault="000B61A7" w:rsidP="000B61A7">
      <w:pPr>
        <w:pStyle w:val="Geenafstand"/>
        <w:numPr>
          <w:ilvl w:val="2"/>
          <w:numId w:val="7"/>
        </w:numPr>
      </w:pPr>
      <w:r>
        <w:t>Contact, algemene voorwaarden, etc.</w:t>
      </w:r>
    </w:p>
    <w:p w:rsidR="000B61A7" w:rsidRDefault="000B61A7" w:rsidP="000B61A7">
      <w:pPr>
        <w:pStyle w:val="Geenafstand"/>
        <w:numPr>
          <w:ilvl w:val="1"/>
          <w:numId w:val="7"/>
        </w:numPr>
      </w:pPr>
      <w:r>
        <w:t>Instagram</w:t>
      </w:r>
    </w:p>
    <w:p w:rsidR="000B61A7" w:rsidRDefault="000B61A7" w:rsidP="000B61A7">
      <w:pPr>
        <w:pStyle w:val="Geenafstand"/>
        <w:numPr>
          <w:ilvl w:val="2"/>
          <w:numId w:val="7"/>
        </w:numPr>
      </w:pPr>
      <w:r>
        <w:t>Marketingkanaal / Promotie</w:t>
      </w:r>
    </w:p>
    <w:p w:rsidR="000B61A7" w:rsidRDefault="000B61A7" w:rsidP="000B61A7">
      <w:pPr>
        <w:pStyle w:val="Geenafstand"/>
        <w:numPr>
          <w:ilvl w:val="2"/>
          <w:numId w:val="7"/>
        </w:numPr>
      </w:pPr>
      <w:r>
        <w:t>Verhaal achter het merk</w:t>
      </w:r>
      <w:r w:rsidR="00EB07F4">
        <w:t>, inclusief foto’s/filmpjes</w:t>
      </w:r>
    </w:p>
    <w:p w:rsidR="000B61A7" w:rsidRDefault="000B61A7" w:rsidP="000B61A7">
      <w:pPr>
        <w:pStyle w:val="Geenafstand"/>
        <w:numPr>
          <w:ilvl w:val="2"/>
          <w:numId w:val="7"/>
        </w:numPr>
      </w:pPr>
      <w:r>
        <w:t>Updates nieuwe producten</w:t>
      </w:r>
    </w:p>
    <w:p w:rsidR="000B61A7" w:rsidRDefault="000B61A7" w:rsidP="000B61A7">
      <w:pPr>
        <w:pStyle w:val="Geenafstand"/>
        <w:numPr>
          <w:ilvl w:val="2"/>
          <w:numId w:val="7"/>
        </w:numPr>
      </w:pPr>
      <w:r>
        <w:t>Updates over het merk</w:t>
      </w:r>
    </w:p>
    <w:p w:rsidR="000B61A7" w:rsidRDefault="000B61A7" w:rsidP="000B61A7">
      <w:pPr>
        <w:pStyle w:val="Geenafstand"/>
        <w:numPr>
          <w:ilvl w:val="1"/>
          <w:numId w:val="7"/>
        </w:numPr>
      </w:pPr>
      <w:r>
        <w:t>Marktplaats</w:t>
      </w:r>
    </w:p>
    <w:p w:rsidR="000B61A7" w:rsidRDefault="000B61A7" w:rsidP="000B61A7">
      <w:pPr>
        <w:pStyle w:val="Geenafstand"/>
        <w:numPr>
          <w:ilvl w:val="2"/>
          <w:numId w:val="7"/>
        </w:numPr>
      </w:pPr>
      <w:r>
        <w:t>Verkoop</w:t>
      </w:r>
    </w:p>
    <w:p w:rsidR="000B61A7" w:rsidRDefault="000B61A7" w:rsidP="000B61A7">
      <w:pPr>
        <w:pStyle w:val="Geenafstand"/>
        <w:numPr>
          <w:ilvl w:val="2"/>
          <w:numId w:val="7"/>
        </w:numPr>
      </w:pPr>
      <w:r>
        <w:t>Naamsbekendheid/breed publiek</w:t>
      </w:r>
    </w:p>
    <w:p w:rsidR="000B61A7" w:rsidRPr="00297FAA" w:rsidRDefault="00297FAA" w:rsidP="00E516CA">
      <w:pPr>
        <w:pStyle w:val="Geenafstand"/>
        <w:rPr>
          <w:b/>
        </w:rPr>
      </w:pPr>
      <w:r w:rsidRPr="00297FAA">
        <w:rPr>
          <w:b/>
        </w:rPr>
        <w:t>Wat moet er komen</w:t>
      </w:r>
    </w:p>
    <w:p w:rsidR="00297FAA" w:rsidRDefault="00297FAA" w:rsidP="00297FAA">
      <w:pPr>
        <w:pStyle w:val="Geenafstand"/>
        <w:numPr>
          <w:ilvl w:val="0"/>
          <w:numId w:val="7"/>
        </w:numPr>
      </w:pPr>
      <w:r>
        <w:t>Inschrijving KvK (</w:t>
      </w:r>
      <w:r w:rsidR="00C21F05">
        <w:t>evt.</w:t>
      </w:r>
      <w:r>
        <w:t xml:space="preserve"> aparte BV voor verkoop)</w:t>
      </w:r>
    </w:p>
    <w:p w:rsidR="00297FAA" w:rsidRDefault="00297FAA" w:rsidP="00297FAA">
      <w:pPr>
        <w:pStyle w:val="Geenafstand"/>
        <w:numPr>
          <w:ilvl w:val="0"/>
          <w:numId w:val="7"/>
        </w:numPr>
      </w:pPr>
      <w:r>
        <w:t>Website (</w:t>
      </w:r>
      <w:proofErr w:type="spellStart"/>
      <w:r>
        <w:t>Word</w:t>
      </w:r>
      <w:r w:rsidR="00C21F05">
        <w:t>P</w:t>
      </w:r>
      <w:r>
        <w:t>ress</w:t>
      </w:r>
      <w:proofErr w:type="spellEnd"/>
      <w:r>
        <w:t>)</w:t>
      </w:r>
    </w:p>
    <w:p w:rsidR="00CA3DAE" w:rsidRDefault="00CA3DAE" w:rsidP="00CA3DAE">
      <w:pPr>
        <w:pStyle w:val="Geenafstand"/>
        <w:numPr>
          <w:ilvl w:val="1"/>
          <w:numId w:val="7"/>
        </w:numPr>
      </w:pPr>
      <w:r>
        <w:t>Domeinnaam (.nl)</w:t>
      </w:r>
    </w:p>
    <w:p w:rsidR="00CA3DAE" w:rsidRDefault="00CA3DAE" w:rsidP="00CA3DAE">
      <w:pPr>
        <w:pStyle w:val="Geenafstand"/>
        <w:numPr>
          <w:ilvl w:val="1"/>
          <w:numId w:val="7"/>
        </w:numPr>
      </w:pPr>
      <w:r>
        <w:t>Hosting</w:t>
      </w:r>
    </w:p>
    <w:p w:rsidR="00CA3DAE" w:rsidRDefault="00CA3DAE" w:rsidP="00CA3DAE">
      <w:pPr>
        <w:pStyle w:val="Geenafstand"/>
        <w:numPr>
          <w:ilvl w:val="1"/>
          <w:numId w:val="7"/>
        </w:numPr>
      </w:pPr>
      <w:proofErr w:type="spellStart"/>
      <w:r>
        <w:t>Word</w:t>
      </w:r>
      <w:r w:rsidR="00C21F05">
        <w:t>P</w:t>
      </w:r>
      <w:r>
        <w:t>ress</w:t>
      </w:r>
      <w:proofErr w:type="spellEnd"/>
      <w:r>
        <w:t xml:space="preserve"> website</w:t>
      </w:r>
    </w:p>
    <w:p w:rsidR="00297FAA" w:rsidRDefault="00297FAA" w:rsidP="00297FAA">
      <w:pPr>
        <w:pStyle w:val="Geenafstand"/>
        <w:numPr>
          <w:ilvl w:val="0"/>
          <w:numId w:val="7"/>
        </w:numPr>
      </w:pPr>
      <w:r>
        <w:t>Instagram website</w:t>
      </w:r>
    </w:p>
    <w:p w:rsidR="00297FAA" w:rsidRDefault="00297FAA" w:rsidP="00297FAA">
      <w:pPr>
        <w:pStyle w:val="Geenafstand"/>
        <w:numPr>
          <w:ilvl w:val="0"/>
          <w:numId w:val="7"/>
        </w:numPr>
      </w:pPr>
      <w:r>
        <w:t>Marktplaats shop</w:t>
      </w:r>
    </w:p>
    <w:p w:rsidR="00297FAA" w:rsidRDefault="00297FAA" w:rsidP="00297FAA">
      <w:pPr>
        <w:pStyle w:val="Geenafstand"/>
        <w:numPr>
          <w:ilvl w:val="0"/>
          <w:numId w:val="7"/>
        </w:numPr>
      </w:pPr>
      <w:r>
        <w:t>Merknaam</w:t>
      </w:r>
    </w:p>
    <w:p w:rsidR="00297FAA" w:rsidRDefault="00297FAA" w:rsidP="00297FAA">
      <w:pPr>
        <w:pStyle w:val="Geenafstand"/>
        <w:numPr>
          <w:ilvl w:val="0"/>
          <w:numId w:val="7"/>
        </w:numPr>
      </w:pPr>
      <w:r>
        <w:t>Logo (brandmerk?)</w:t>
      </w:r>
    </w:p>
    <w:p w:rsidR="00297FAA" w:rsidRDefault="00297FAA" w:rsidP="00297FAA">
      <w:pPr>
        <w:pStyle w:val="Geenafstand"/>
        <w:numPr>
          <w:ilvl w:val="0"/>
          <w:numId w:val="7"/>
        </w:numPr>
      </w:pPr>
      <w:r>
        <w:t>Huisstijl/design</w:t>
      </w:r>
    </w:p>
    <w:p w:rsidR="00297FAA" w:rsidRDefault="00297FAA" w:rsidP="00E516CA">
      <w:pPr>
        <w:pStyle w:val="Geenafstand"/>
      </w:pPr>
    </w:p>
    <w:p w:rsidR="00CA3DAE" w:rsidRPr="00CA3DAE" w:rsidRDefault="00CA3DAE" w:rsidP="00E516CA">
      <w:pPr>
        <w:pStyle w:val="Geenafstand"/>
        <w:rPr>
          <w:b/>
        </w:rPr>
      </w:pPr>
      <w:r w:rsidRPr="00CA3DAE">
        <w:rPr>
          <w:b/>
        </w:rPr>
        <w:t>Business plan / Kostenplaatje</w:t>
      </w:r>
    </w:p>
    <w:p w:rsidR="00CA3DAE" w:rsidRDefault="00CA3DAE" w:rsidP="00E516CA">
      <w:pPr>
        <w:pStyle w:val="Geenafstand"/>
      </w:pPr>
      <w:r>
        <w:t xml:space="preserve">De kern van de business propositie is: wat Bart maakt, verkopen wij. Rondom die producten bouwen we een merk dat sterk met Bart te maken heeft. Afhankelijk van hoe het loopt kunnen we het productaanbod aanpassen/uitbreiden. </w:t>
      </w:r>
    </w:p>
    <w:p w:rsidR="00CA3DAE" w:rsidRDefault="00CA3DAE" w:rsidP="00E516CA">
      <w:pPr>
        <w:pStyle w:val="Geenafstand"/>
      </w:pPr>
    </w:p>
    <w:p w:rsidR="00CA3DAE" w:rsidRDefault="00CA3DAE" w:rsidP="00E516CA">
      <w:pPr>
        <w:pStyle w:val="Geenafstand"/>
      </w:pPr>
      <w:r>
        <w:t xml:space="preserve">Het prijspunt ligt in het hoger segment. </w:t>
      </w:r>
    </w:p>
    <w:p w:rsidR="00CA3DAE" w:rsidRDefault="00CA3DAE" w:rsidP="00E516CA">
      <w:pPr>
        <w:pStyle w:val="Geenafstand"/>
      </w:pPr>
    </w:p>
    <w:p w:rsidR="00CA3DAE" w:rsidRDefault="00CA3DAE" w:rsidP="00E516CA">
      <w:pPr>
        <w:pStyle w:val="Geenafstand"/>
      </w:pPr>
      <w:r>
        <w:t xml:space="preserve">De vaste kosten moeten in het begin zo laag mogelijk liggen. De opstartkosten zullen +/-100 bedragen (KvK, website, hosting). De prijs wordt bepaald a) </w:t>
      </w:r>
      <w:r>
        <w:rPr>
          <w:i/>
        </w:rPr>
        <w:t>alsof</w:t>
      </w:r>
      <w:r>
        <w:t xml:space="preserve"> we een volledig bedrijf runnen. Dat wil zeggen inclusief loonkosten, materiaalkosten en overige vaste lasten en b) op basis van competitie. Voor dit laatste wordt marktonderzoek gedaan. Op die manier is het prijspunt competitief en schaalbaar naar een volledige bedrijfsvoering.</w:t>
      </w:r>
    </w:p>
    <w:p w:rsidR="00297FAA" w:rsidRDefault="00297FAA" w:rsidP="00E516CA">
      <w:pPr>
        <w:pStyle w:val="Geenafstand"/>
      </w:pPr>
    </w:p>
    <w:tbl>
      <w:tblPr>
        <w:tblStyle w:val="Tabelraster"/>
        <w:tblW w:w="0" w:type="auto"/>
        <w:tblLook w:val="04A0" w:firstRow="1" w:lastRow="0" w:firstColumn="1" w:lastColumn="0" w:noHBand="0" w:noVBand="1"/>
      </w:tblPr>
      <w:tblGrid>
        <w:gridCol w:w="1696"/>
        <w:gridCol w:w="6237"/>
        <w:gridCol w:w="1129"/>
      </w:tblGrid>
      <w:tr w:rsidR="00EB07F4" w:rsidTr="001F0688">
        <w:tc>
          <w:tcPr>
            <w:tcW w:w="1696" w:type="dxa"/>
          </w:tcPr>
          <w:p w:rsidR="00EB07F4" w:rsidRDefault="00EB07F4" w:rsidP="00E516CA">
            <w:pPr>
              <w:pStyle w:val="Geenafstand"/>
            </w:pPr>
            <w:r>
              <w:t>Wie</w:t>
            </w:r>
          </w:p>
        </w:tc>
        <w:tc>
          <w:tcPr>
            <w:tcW w:w="6237" w:type="dxa"/>
          </w:tcPr>
          <w:p w:rsidR="00EB07F4" w:rsidRDefault="00EB07F4" w:rsidP="00E516CA">
            <w:pPr>
              <w:pStyle w:val="Geenafstand"/>
            </w:pPr>
            <w:r>
              <w:t>Wat</w:t>
            </w:r>
          </w:p>
        </w:tc>
        <w:tc>
          <w:tcPr>
            <w:tcW w:w="1129" w:type="dxa"/>
          </w:tcPr>
          <w:p w:rsidR="00EB07F4" w:rsidRDefault="00EB07F4" w:rsidP="00E516CA">
            <w:pPr>
              <w:pStyle w:val="Geenafstand"/>
            </w:pPr>
            <w:r>
              <w:t>Wat NIET</w:t>
            </w:r>
          </w:p>
        </w:tc>
      </w:tr>
      <w:tr w:rsidR="00EB07F4" w:rsidTr="001F0688">
        <w:tc>
          <w:tcPr>
            <w:tcW w:w="1696" w:type="dxa"/>
          </w:tcPr>
          <w:p w:rsidR="00EB07F4" w:rsidRDefault="00EB07F4" w:rsidP="00E516CA">
            <w:pPr>
              <w:pStyle w:val="Geenafstand"/>
            </w:pPr>
            <w:r>
              <w:t>Bart</w:t>
            </w:r>
          </w:p>
        </w:tc>
        <w:tc>
          <w:tcPr>
            <w:tcW w:w="6237" w:type="dxa"/>
          </w:tcPr>
          <w:p w:rsidR="00EB07F4" w:rsidRDefault="00EB07F4" w:rsidP="00E516CA">
            <w:pPr>
              <w:pStyle w:val="Geenafstand"/>
            </w:pPr>
            <w:r>
              <w:t>Productie, R&amp;D</w:t>
            </w:r>
          </w:p>
        </w:tc>
        <w:tc>
          <w:tcPr>
            <w:tcW w:w="1129" w:type="dxa"/>
          </w:tcPr>
          <w:p w:rsidR="00EB07F4" w:rsidRDefault="00EB07F4" w:rsidP="00E516CA">
            <w:pPr>
              <w:pStyle w:val="Geenafstand"/>
            </w:pPr>
          </w:p>
        </w:tc>
      </w:tr>
      <w:tr w:rsidR="00EB07F4" w:rsidTr="001F0688">
        <w:tc>
          <w:tcPr>
            <w:tcW w:w="1696" w:type="dxa"/>
          </w:tcPr>
          <w:p w:rsidR="00EB07F4" w:rsidRDefault="00EB07F4" w:rsidP="00E516CA">
            <w:pPr>
              <w:pStyle w:val="Geenafstand"/>
            </w:pPr>
            <w:r>
              <w:t>Gerda</w:t>
            </w:r>
          </w:p>
        </w:tc>
        <w:tc>
          <w:tcPr>
            <w:tcW w:w="6237" w:type="dxa"/>
          </w:tcPr>
          <w:p w:rsidR="00EB07F4" w:rsidRDefault="00EB07F4" w:rsidP="00E516CA">
            <w:pPr>
              <w:pStyle w:val="Geenafstand"/>
            </w:pPr>
            <w:r>
              <w:t>Logistiek (voorraad &amp; verzending) &amp; Financiën</w:t>
            </w:r>
          </w:p>
        </w:tc>
        <w:tc>
          <w:tcPr>
            <w:tcW w:w="1129" w:type="dxa"/>
          </w:tcPr>
          <w:p w:rsidR="00EB07F4" w:rsidRDefault="00EB07F4" w:rsidP="00E516CA">
            <w:pPr>
              <w:pStyle w:val="Geenafstand"/>
            </w:pPr>
          </w:p>
        </w:tc>
      </w:tr>
      <w:tr w:rsidR="00EB07F4" w:rsidTr="001F0688">
        <w:tc>
          <w:tcPr>
            <w:tcW w:w="1696" w:type="dxa"/>
          </w:tcPr>
          <w:p w:rsidR="00EB07F4" w:rsidRDefault="00EB07F4" w:rsidP="00E516CA">
            <w:pPr>
              <w:pStyle w:val="Geenafstand"/>
            </w:pPr>
            <w:r>
              <w:t>Judith</w:t>
            </w:r>
          </w:p>
        </w:tc>
        <w:tc>
          <w:tcPr>
            <w:tcW w:w="6237" w:type="dxa"/>
          </w:tcPr>
          <w:p w:rsidR="00EB07F4" w:rsidRDefault="00EB07F4" w:rsidP="001F0688">
            <w:pPr>
              <w:pStyle w:val="Geenafstand"/>
            </w:pPr>
            <w:r>
              <w:t>Content (foto’s, teksten</w:t>
            </w:r>
            <w:r w:rsidR="001F0688">
              <w:t>, instagram &amp;</w:t>
            </w:r>
            <w:r>
              <w:t xml:space="preserve"> website)</w:t>
            </w:r>
            <w:r w:rsidR="001F0688">
              <w:t xml:space="preserve"> &amp;</w:t>
            </w:r>
            <w:r>
              <w:t xml:space="preserve"> </w:t>
            </w:r>
            <w:r w:rsidR="001F0688">
              <w:t>C</w:t>
            </w:r>
            <w:r>
              <w:t>reatief design (website, lay-out, stijl)</w:t>
            </w:r>
          </w:p>
        </w:tc>
        <w:tc>
          <w:tcPr>
            <w:tcW w:w="1129" w:type="dxa"/>
          </w:tcPr>
          <w:p w:rsidR="00EB07F4" w:rsidRDefault="00EB07F4" w:rsidP="00E516CA">
            <w:pPr>
              <w:pStyle w:val="Geenafstand"/>
            </w:pPr>
          </w:p>
        </w:tc>
      </w:tr>
      <w:tr w:rsidR="00EB07F4" w:rsidTr="001F0688">
        <w:tc>
          <w:tcPr>
            <w:tcW w:w="1696" w:type="dxa"/>
          </w:tcPr>
          <w:p w:rsidR="00EB07F4" w:rsidRDefault="00EB07F4" w:rsidP="00E516CA">
            <w:pPr>
              <w:pStyle w:val="Geenafstand"/>
            </w:pPr>
            <w:r>
              <w:t>Esther</w:t>
            </w:r>
          </w:p>
        </w:tc>
        <w:tc>
          <w:tcPr>
            <w:tcW w:w="6237" w:type="dxa"/>
          </w:tcPr>
          <w:p w:rsidR="00EB07F4" w:rsidRDefault="001F0688" w:rsidP="001F0688">
            <w:pPr>
              <w:pStyle w:val="Geenafstand"/>
            </w:pPr>
            <w:r>
              <w:t xml:space="preserve">Marketing &amp; </w:t>
            </w:r>
            <w:r w:rsidR="00EB07F4">
              <w:t>Content</w:t>
            </w:r>
            <w:r>
              <w:t xml:space="preserve"> (teksten, instagram &amp; website)</w:t>
            </w:r>
          </w:p>
        </w:tc>
        <w:tc>
          <w:tcPr>
            <w:tcW w:w="1129" w:type="dxa"/>
          </w:tcPr>
          <w:p w:rsidR="00EB07F4" w:rsidRDefault="001F0688" w:rsidP="00E516CA">
            <w:pPr>
              <w:pStyle w:val="Geenafstand"/>
            </w:pPr>
            <w:r>
              <w:t>Mail</w:t>
            </w:r>
          </w:p>
        </w:tc>
      </w:tr>
      <w:tr w:rsidR="00EB07F4" w:rsidTr="001F0688">
        <w:tc>
          <w:tcPr>
            <w:tcW w:w="1696" w:type="dxa"/>
          </w:tcPr>
          <w:p w:rsidR="00EB07F4" w:rsidRDefault="00EB07F4" w:rsidP="00E516CA">
            <w:pPr>
              <w:pStyle w:val="Geenafstand"/>
            </w:pPr>
            <w:r>
              <w:t>Joost</w:t>
            </w:r>
          </w:p>
        </w:tc>
        <w:tc>
          <w:tcPr>
            <w:tcW w:w="6237" w:type="dxa"/>
          </w:tcPr>
          <w:p w:rsidR="00EB07F4" w:rsidRDefault="001F0688" w:rsidP="001F0688">
            <w:pPr>
              <w:pStyle w:val="Geenafstand"/>
            </w:pPr>
            <w:r>
              <w:t>Algemene bedrijfsvoering, Marketing, Contact (telefonisch &amp; calamiteiten), Algemeen spierbundel &amp; internationale strategie.</w:t>
            </w:r>
          </w:p>
        </w:tc>
        <w:tc>
          <w:tcPr>
            <w:tcW w:w="1129" w:type="dxa"/>
          </w:tcPr>
          <w:p w:rsidR="00EB07F4" w:rsidRDefault="00EB07F4" w:rsidP="00E516CA">
            <w:pPr>
              <w:pStyle w:val="Geenafstand"/>
            </w:pPr>
          </w:p>
        </w:tc>
      </w:tr>
      <w:tr w:rsidR="00EB07F4" w:rsidTr="001F0688">
        <w:tc>
          <w:tcPr>
            <w:tcW w:w="1696" w:type="dxa"/>
          </w:tcPr>
          <w:p w:rsidR="00EB07F4" w:rsidRDefault="00EB07F4" w:rsidP="00E516CA">
            <w:pPr>
              <w:pStyle w:val="Geenafstand"/>
            </w:pPr>
            <w:r>
              <w:t>Agnes</w:t>
            </w:r>
          </w:p>
        </w:tc>
        <w:tc>
          <w:tcPr>
            <w:tcW w:w="6237" w:type="dxa"/>
          </w:tcPr>
          <w:p w:rsidR="00EB07F4" w:rsidRDefault="001F0688" w:rsidP="00E516CA">
            <w:pPr>
              <w:pStyle w:val="Geenafstand"/>
            </w:pPr>
            <w:r>
              <w:t>Content (teksten, marktplaats), Contact (email)</w:t>
            </w:r>
          </w:p>
        </w:tc>
        <w:tc>
          <w:tcPr>
            <w:tcW w:w="1129" w:type="dxa"/>
          </w:tcPr>
          <w:p w:rsidR="00EB07F4" w:rsidRDefault="00EB07F4" w:rsidP="00E516CA">
            <w:pPr>
              <w:pStyle w:val="Geenafstand"/>
            </w:pPr>
          </w:p>
        </w:tc>
      </w:tr>
      <w:tr w:rsidR="00EB07F4" w:rsidTr="001F0688">
        <w:tc>
          <w:tcPr>
            <w:tcW w:w="1696" w:type="dxa"/>
          </w:tcPr>
          <w:p w:rsidR="00EB07F4" w:rsidRDefault="00EB07F4" w:rsidP="00E516CA">
            <w:pPr>
              <w:pStyle w:val="Geenafstand"/>
            </w:pPr>
            <w:r>
              <w:t>Sebastiaan</w:t>
            </w:r>
          </w:p>
        </w:tc>
        <w:tc>
          <w:tcPr>
            <w:tcW w:w="6237" w:type="dxa"/>
          </w:tcPr>
          <w:p w:rsidR="00EB07F4" w:rsidRDefault="001F0688" w:rsidP="00E516CA">
            <w:pPr>
              <w:pStyle w:val="Geenafstand"/>
            </w:pPr>
            <w:r>
              <w:t>Technische ondersteuning (website)</w:t>
            </w:r>
          </w:p>
        </w:tc>
        <w:tc>
          <w:tcPr>
            <w:tcW w:w="1129" w:type="dxa"/>
          </w:tcPr>
          <w:p w:rsidR="00EB07F4" w:rsidRDefault="00EB07F4" w:rsidP="00E516CA">
            <w:pPr>
              <w:pStyle w:val="Geenafstand"/>
            </w:pPr>
          </w:p>
        </w:tc>
      </w:tr>
    </w:tbl>
    <w:p w:rsidR="00EB07F4" w:rsidRDefault="00EB07F4" w:rsidP="00E516CA">
      <w:pPr>
        <w:pStyle w:val="Geenafstand"/>
      </w:pPr>
    </w:p>
    <w:p w:rsidR="00E516CA" w:rsidRPr="00C21F05" w:rsidRDefault="0002110F" w:rsidP="00C21F05">
      <w:pPr>
        <w:spacing w:after="200" w:line="276" w:lineRule="auto"/>
        <w:rPr>
          <w:b/>
        </w:rPr>
      </w:pPr>
      <w:r>
        <w:rPr>
          <w:b/>
        </w:rPr>
        <w:t>Creatieve ideeën</w:t>
      </w:r>
    </w:p>
    <w:p w:rsidR="0002110F" w:rsidRDefault="0002110F" w:rsidP="0002110F">
      <w:pPr>
        <w:pStyle w:val="Geenafstand"/>
        <w:numPr>
          <w:ilvl w:val="0"/>
          <w:numId w:val="7"/>
        </w:numPr>
      </w:pPr>
      <w:r>
        <w:t>Actie</w:t>
      </w:r>
      <w:r w:rsidR="000B61A7">
        <w:t>s:</w:t>
      </w:r>
    </w:p>
    <w:p w:rsidR="000B61A7" w:rsidRDefault="000B61A7" w:rsidP="000B61A7">
      <w:pPr>
        <w:pStyle w:val="Geenafstand"/>
        <w:numPr>
          <w:ilvl w:val="1"/>
          <w:numId w:val="7"/>
        </w:numPr>
      </w:pPr>
      <w:r>
        <w:t>Lunch met Bart</w:t>
      </w:r>
    </w:p>
    <w:p w:rsidR="00297FAA" w:rsidRDefault="00297FAA" w:rsidP="00297FAA">
      <w:pPr>
        <w:pStyle w:val="Geenafstand"/>
        <w:numPr>
          <w:ilvl w:val="0"/>
          <w:numId w:val="7"/>
        </w:numPr>
      </w:pPr>
      <w:r>
        <w:t>Website:</w:t>
      </w:r>
    </w:p>
    <w:p w:rsidR="00297FAA" w:rsidRDefault="00297FAA" w:rsidP="00297FAA">
      <w:pPr>
        <w:pStyle w:val="Geenafstand"/>
        <w:numPr>
          <w:ilvl w:val="1"/>
          <w:numId w:val="7"/>
        </w:numPr>
      </w:pPr>
      <w:r>
        <w:t>Heb je een idee, mail Bart!</w:t>
      </w:r>
    </w:p>
    <w:p w:rsidR="00297FAA" w:rsidRDefault="00297FAA" w:rsidP="00297FAA">
      <w:pPr>
        <w:pStyle w:val="Geenafstand"/>
        <w:numPr>
          <w:ilvl w:val="1"/>
          <w:numId w:val="7"/>
        </w:numPr>
      </w:pPr>
      <w:r>
        <w:t>Wil je een product/aanpassing, mail Bart!</w:t>
      </w:r>
    </w:p>
    <w:p w:rsidR="000B61A7" w:rsidRDefault="000B61A7" w:rsidP="000B61A7">
      <w:pPr>
        <w:pStyle w:val="Geenafstand"/>
      </w:pPr>
    </w:p>
    <w:p w:rsidR="00297FAA" w:rsidRDefault="00297FAA" w:rsidP="00297FAA">
      <w:pPr>
        <w:pStyle w:val="Geenafstand"/>
      </w:pPr>
      <w:r>
        <w:rPr>
          <w:b/>
        </w:rPr>
        <w:t>De Productie</w:t>
      </w:r>
    </w:p>
    <w:p w:rsidR="00297FAA" w:rsidRPr="000B61A7" w:rsidRDefault="00297FAA" w:rsidP="00297FAA">
      <w:pPr>
        <w:pStyle w:val="Geenafstand"/>
      </w:pPr>
      <w:r>
        <w:t xml:space="preserve">BV is volledig verantwoordelijk voor de productie. Hij bepaald het aanbod, tempo, etc. Zodra het onvermijdelijke succes toeslaat, zou productie kunnen worden opgeschaald met de 7 heuvels, of via </w:t>
      </w:r>
      <w:proofErr w:type="spellStart"/>
      <w:r>
        <w:t>BV’s</w:t>
      </w:r>
      <w:proofErr w:type="spellEnd"/>
      <w:r>
        <w:t xml:space="preserve"> netwerk. Dat zorgt voor schaalbaarheid.</w:t>
      </w:r>
    </w:p>
    <w:p w:rsidR="000B61A7" w:rsidRDefault="000B61A7" w:rsidP="000B61A7">
      <w:pPr>
        <w:pStyle w:val="Geenafstand"/>
      </w:pPr>
    </w:p>
    <w:p w:rsidR="00C21F05" w:rsidRDefault="00C21F05" w:rsidP="00C21F05">
      <w:pPr>
        <w:pStyle w:val="Geenafstand"/>
      </w:pPr>
      <w:proofErr w:type="spellStart"/>
      <w:r>
        <w:rPr>
          <w:b/>
        </w:rPr>
        <w:lastRenderedPageBreak/>
        <w:t>To</w:t>
      </w:r>
      <w:proofErr w:type="spellEnd"/>
      <w:r>
        <w:rPr>
          <w:b/>
        </w:rPr>
        <w:t xml:space="preserve"> Do (</w:t>
      </w:r>
      <w:r>
        <w:rPr>
          <w:b/>
        </w:rPr>
        <w:t>Voor</w:t>
      </w:r>
      <w:r>
        <w:rPr>
          <w:b/>
        </w:rPr>
        <w:t xml:space="preserve"> DE dag)</w:t>
      </w:r>
    </w:p>
    <w:tbl>
      <w:tblPr>
        <w:tblStyle w:val="Tabelraster"/>
        <w:tblW w:w="0" w:type="auto"/>
        <w:tblLook w:val="04A0" w:firstRow="1" w:lastRow="0" w:firstColumn="1" w:lastColumn="0" w:noHBand="0" w:noVBand="1"/>
      </w:tblPr>
      <w:tblGrid>
        <w:gridCol w:w="1696"/>
        <w:gridCol w:w="6237"/>
        <w:gridCol w:w="1129"/>
      </w:tblGrid>
      <w:tr w:rsidR="00C21F05" w:rsidTr="00437869">
        <w:tc>
          <w:tcPr>
            <w:tcW w:w="1696" w:type="dxa"/>
          </w:tcPr>
          <w:p w:rsidR="00C21F05" w:rsidRDefault="00C21F05" w:rsidP="00437869">
            <w:pPr>
              <w:pStyle w:val="Geenafstand"/>
            </w:pPr>
            <w:r>
              <w:t>Wie</w:t>
            </w:r>
          </w:p>
        </w:tc>
        <w:tc>
          <w:tcPr>
            <w:tcW w:w="6237" w:type="dxa"/>
          </w:tcPr>
          <w:p w:rsidR="00C21F05" w:rsidRDefault="00C21F05" w:rsidP="00437869">
            <w:pPr>
              <w:pStyle w:val="Geenafstand"/>
            </w:pPr>
            <w:r>
              <w:t>Wat</w:t>
            </w:r>
          </w:p>
        </w:tc>
        <w:tc>
          <w:tcPr>
            <w:tcW w:w="1129" w:type="dxa"/>
          </w:tcPr>
          <w:p w:rsidR="00C21F05" w:rsidRDefault="00C21F05" w:rsidP="00437869">
            <w:pPr>
              <w:pStyle w:val="Geenafstand"/>
            </w:pPr>
            <w:r>
              <w:t>Wanneer</w:t>
            </w:r>
          </w:p>
        </w:tc>
      </w:tr>
      <w:tr w:rsidR="00C21F05" w:rsidTr="00437869">
        <w:tc>
          <w:tcPr>
            <w:tcW w:w="1696" w:type="dxa"/>
          </w:tcPr>
          <w:p w:rsidR="00C21F05" w:rsidRDefault="00C21F05" w:rsidP="00437869">
            <w:pPr>
              <w:pStyle w:val="Geenafstand"/>
            </w:pPr>
            <w:r>
              <w:t>Allen</w:t>
            </w:r>
          </w:p>
        </w:tc>
        <w:tc>
          <w:tcPr>
            <w:tcW w:w="6237" w:type="dxa"/>
          </w:tcPr>
          <w:p w:rsidR="00C21F05" w:rsidRDefault="00C21F05" w:rsidP="00437869">
            <w:pPr>
              <w:pStyle w:val="Geenafstand"/>
            </w:pPr>
            <w:r>
              <w:t>Merknaam kiezen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proofErr w:type="spellStart"/>
            <w:r>
              <w:t>Ju</w:t>
            </w:r>
            <w:proofErr w:type="spellEnd"/>
            <w:r>
              <w:t xml:space="preserve"> &amp; …</w:t>
            </w:r>
          </w:p>
        </w:tc>
        <w:tc>
          <w:tcPr>
            <w:tcW w:w="6237" w:type="dxa"/>
          </w:tcPr>
          <w:p w:rsidR="00C21F05" w:rsidRDefault="00C21F05" w:rsidP="00437869">
            <w:pPr>
              <w:pStyle w:val="Geenafstand"/>
            </w:pPr>
            <w:r>
              <w:t>Logo maken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Se</w:t>
            </w:r>
          </w:p>
        </w:tc>
        <w:tc>
          <w:tcPr>
            <w:tcW w:w="6237" w:type="dxa"/>
          </w:tcPr>
          <w:p w:rsidR="00C21F05" w:rsidRDefault="00C21F05" w:rsidP="00437869">
            <w:pPr>
              <w:pStyle w:val="Geenafstand"/>
            </w:pPr>
            <w:r>
              <w:t>Domeinnaam vastleggen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Ba</w:t>
            </w:r>
          </w:p>
        </w:tc>
        <w:tc>
          <w:tcPr>
            <w:tcW w:w="6237" w:type="dxa"/>
          </w:tcPr>
          <w:p w:rsidR="00C21F05" w:rsidRDefault="00C21F05" w:rsidP="00437869">
            <w:pPr>
              <w:pStyle w:val="Geenafstand"/>
            </w:pPr>
            <w:r>
              <w:t>Productaanbod uitkiezen (3-4 producten)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Ag</w:t>
            </w:r>
          </w:p>
        </w:tc>
        <w:tc>
          <w:tcPr>
            <w:tcW w:w="6237" w:type="dxa"/>
          </w:tcPr>
          <w:p w:rsidR="00C21F05" w:rsidRDefault="00C21F05" w:rsidP="00437869">
            <w:pPr>
              <w:pStyle w:val="Geenafstand"/>
            </w:pPr>
            <w:r>
              <w:t>Datum prikken voor DE dag</w:t>
            </w:r>
          </w:p>
        </w:tc>
        <w:tc>
          <w:tcPr>
            <w:tcW w:w="1129" w:type="dxa"/>
          </w:tcPr>
          <w:p w:rsidR="00C21F05" w:rsidRDefault="00C21F05" w:rsidP="00437869">
            <w:pPr>
              <w:pStyle w:val="Geenafstand"/>
            </w:pPr>
          </w:p>
        </w:tc>
      </w:tr>
    </w:tbl>
    <w:p w:rsidR="00C21F05" w:rsidRDefault="00C21F05" w:rsidP="00C21F05">
      <w:pPr>
        <w:pStyle w:val="Geenafstand"/>
      </w:pPr>
    </w:p>
    <w:p w:rsidR="00C21F05" w:rsidRDefault="00C21F05" w:rsidP="00C21F05">
      <w:pPr>
        <w:pStyle w:val="Geenafstand"/>
      </w:pPr>
      <w:proofErr w:type="spellStart"/>
      <w:r>
        <w:rPr>
          <w:b/>
        </w:rPr>
        <w:t>To</w:t>
      </w:r>
      <w:proofErr w:type="spellEnd"/>
      <w:r>
        <w:rPr>
          <w:b/>
        </w:rPr>
        <w:t xml:space="preserve"> Do (DE dag)</w:t>
      </w:r>
    </w:p>
    <w:tbl>
      <w:tblPr>
        <w:tblStyle w:val="Tabelraster"/>
        <w:tblW w:w="0" w:type="auto"/>
        <w:tblLook w:val="04A0" w:firstRow="1" w:lastRow="0" w:firstColumn="1" w:lastColumn="0" w:noHBand="0" w:noVBand="1"/>
      </w:tblPr>
      <w:tblGrid>
        <w:gridCol w:w="1696"/>
        <w:gridCol w:w="6237"/>
        <w:gridCol w:w="1129"/>
      </w:tblGrid>
      <w:tr w:rsidR="00C21F05" w:rsidTr="00437869">
        <w:tc>
          <w:tcPr>
            <w:tcW w:w="1696" w:type="dxa"/>
          </w:tcPr>
          <w:p w:rsidR="00C21F05" w:rsidRDefault="00C21F05" w:rsidP="00437869">
            <w:pPr>
              <w:pStyle w:val="Geenafstand"/>
            </w:pPr>
            <w:r>
              <w:t>Wie</w:t>
            </w:r>
          </w:p>
        </w:tc>
        <w:tc>
          <w:tcPr>
            <w:tcW w:w="6237" w:type="dxa"/>
          </w:tcPr>
          <w:p w:rsidR="00C21F05" w:rsidRDefault="00C21F05" w:rsidP="00437869">
            <w:pPr>
              <w:pStyle w:val="Geenafstand"/>
            </w:pPr>
            <w:r>
              <w:t>Wat</w:t>
            </w:r>
          </w:p>
        </w:tc>
        <w:tc>
          <w:tcPr>
            <w:tcW w:w="1129" w:type="dxa"/>
          </w:tcPr>
          <w:p w:rsidR="00C21F05" w:rsidRDefault="00C21F05" w:rsidP="00437869">
            <w:pPr>
              <w:pStyle w:val="Geenafstand"/>
            </w:pPr>
            <w:r>
              <w:t>Wanneer</w:t>
            </w:r>
          </w:p>
        </w:tc>
      </w:tr>
      <w:tr w:rsidR="00C21F05" w:rsidTr="00437869">
        <w:tc>
          <w:tcPr>
            <w:tcW w:w="1696" w:type="dxa"/>
          </w:tcPr>
          <w:p w:rsidR="00C21F05" w:rsidRDefault="00C21F05" w:rsidP="00437869">
            <w:pPr>
              <w:pStyle w:val="Geenafstand"/>
            </w:pPr>
            <w:proofErr w:type="spellStart"/>
            <w:r>
              <w:t>Ju</w:t>
            </w:r>
            <w:proofErr w:type="spellEnd"/>
          </w:p>
        </w:tc>
        <w:tc>
          <w:tcPr>
            <w:tcW w:w="6237" w:type="dxa"/>
          </w:tcPr>
          <w:p w:rsidR="00C21F05" w:rsidRDefault="00C21F05" w:rsidP="00437869">
            <w:pPr>
              <w:pStyle w:val="Geenafstand"/>
            </w:pPr>
            <w:r>
              <w:t>Productfoto’s maken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proofErr w:type="spellStart"/>
            <w:r>
              <w:t>Ju</w:t>
            </w:r>
            <w:proofErr w:type="spellEnd"/>
          </w:p>
        </w:tc>
        <w:tc>
          <w:tcPr>
            <w:tcW w:w="6237" w:type="dxa"/>
          </w:tcPr>
          <w:p w:rsidR="00C21F05" w:rsidRDefault="00C21F05" w:rsidP="00437869">
            <w:pPr>
              <w:pStyle w:val="Geenafstand"/>
            </w:pPr>
            <w:r>
              <w:t>Algemene foto’s maken (</w:t>
            </w:r>
            <w:r>
              <w:t>Bart</w:t>
            </w:r>
            <w:bookmarkStart w:id="0" w:name="_GoBack"/>
            <w:bookmarkEnd w:id="0"/>
            <w:r>
              <w:t>, bedrijf, ‘hout’)</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Es &amp; Ag</w:t>
            </w:r>
          </w:p>
        </w:tc>
        <w:tc>
          <w:tcPr>
            <w:tcW w:w="6237" w:type="dxa"/>
          </w:tcPr>
          <w:p w:rsidR="00C21F05" w:rsidRDefault="00C21F05" w:rsidP="00437869">
            <w:pPr>
              <w:pStyle w:val="Geenafstand"/>
            </w:pPr>
            <w:r>
              <w:t>Productteksten schrijven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Es &amp; Ag &amp; Jo</w:t>
            </w:r>
          </w:p>
        </w:tc>
        <w:tc>
          <w:tcPr>
            <w:tcW w:w="6237" w:type="dxa"/>
          </w:tcPr>
          <w:p w:rsidR="00C21F05" w:rsidRDefault="00C21F05" w:rsidP="00437869">
            <w:pPr>
              <w:pStyle w:val="Geenafstand"/>
            </w:pPr>
            <w:r>
              <w:t>Bart interviewen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Es &amp; Ag</w:t>
            </w:r>
          </w:p>
        </w:tc>
        <w:tc>
          <w:tcPr>
            <w:tcW w:w="6237" w:type="dxa"/>
          </w:tcPr>
          <w:p w:rsidR="00C21F05" w:rsidRDefault="00C21F05" w:rsidP="00437869">
            <w:pPr>
              <w:pStyle w:val="Geenafstand"/>
            </w:pPr>
            <w:r>
              <w:t>Merkverhaal schrijven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Se</w:t>
            </w:r>
          </w:p>
        </w:tc>
        <w:tc>
          <w:tcPr>
            <w:tcW w:w="6237" w:type="dxa"/>
          </w:tcPr>
          <w:p w:rsidR="00C21F05" w:rsidRDefault="00C21F05" w:rsidP="00437869">
            <w:pPr>
              <w:pStyle w:val="Geenafstand"/>
            </w:pPr>
            <w:r>
              <w:t>Website design (skelet)</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proofErr w:type="spellStart"/>
            <w:r>
              <w:t>Ju</w:t>
            </w:r>
            <w:proofErr w:type="spellEnd"/>
            <w:r>
              <w:t xml:space="preserve"> &amp; Se</w:t>
            </w:r>
          </w:p>
        </w:tc>
        <w:tc>
          <w:tcPr>
            <w:tcW w:w="6237" w:type="dxa"/>
          </w:tcPr>
          <w:p w:rsidR="00C21F05" w:rsidRDefault="00C21F05" w:rsidP="00437869">
            <w:pPr>
              <w:pStyle w:val="Geenafstand"/>
            </w:pPr>
            <w:r>
              <w:t>Website design (lay-out/design)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Se &amp; …</w:t>
            </w:r>
          </w:p>
        </w:tc>
        <w:tc>
          <w:tcPr>
            <w:tcW w:w="6237" w:type="dxa"/>
          </w:tcPr>
          <w:p w:rsidR="00C21F05" w:rsidRDefault="00C21F05" w:rsidP="00437869">
            <w:pPr>
              <w:pStyle w:val="Geenafstand"/>
            </w:pPr>
            <w:r>
              <w:t>Website vullen (foto’s/teksten)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Ge</w:t>
            </w:r>
          </w:p>
        </w:tc>
        <w:tc>
          <w:tcPr>
            <w:tcW w:w="6237" w:type="dxa"/>
          </w:tcPr>
          <w:p w:rsidR="00C21F05" w:rsidRDefault="00C21F05" w:rsidP="00437869">
            <w:pPr>
              <w:pStyle w:val="Geenafstand"/>
            </w:pPr>
            <w:r>
              <w:t>Lunch</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r>
              <w:t>Jo</w:t>
            </w:r>
          </w:p>
        </w:tc>
        <w:tc>
          <w:tcPr>
            <w:tcW w:w="6237" w:type="dxa"/>
          </w:tcPr>
          <w:p w:rsidR="00C21F05" w:rsidRDefault="00C21F05" w:rsidP="00437869">
            <w:pPr>
              <w:pStyle w:val="Geenafstand"/>
            </w:pPr>
            <w:r>
              <w:t>Marktonderzoek (prijs, aanbod, competitie)</w:t>
            </w:r>
          </w:p>
        </w:tc>
        <w:tc>
          <w:tcPr>
            <w:tcW w:w="1129" w:type="dxa"/>
          </w:tcPr>
          <w:p w:rsidR="00C21F05" w:rsidRDefault="00C21F05" w:rsidP="00437869">
            <w:pPr>
              <w:pStyle w:val="Geenafstand"/>
            </w:pPr>
          </w:p>
        </w:tc>
      </w:tr>
    </w:tbl>
    <w:p w:rsidR="00C21F05" w:rsidRDefault="00C21F05" w:rsidP="00C21F05">
      <w:pPr>
        <w:pStyle w:val="Geenafstand"/>
      </w:pPr>
    </w:p>
    <w:p w:rsidR="00C21F05" w:rsidRDefault="00C21F05" w:rsidP="00C21F05">
      <w:pPr>
        <w:pStyle w:val="Geenafstand"/>
      </w:pPr>
      <w:proofErr w:type="spellStart"/>
      <w:r>
        <w:rPr>
          <w:b/>
        </w:rPr>
        <w:t>To</w:t>
      </w:r>
      <w:proofErr w:type="spellEnd"/>
      <w:r>
        <w:rPr>
          <w:b/>
        </w:rPr>
        <w:t xml:space="preserve"> Do (algemeen)</w:t>
      </w:r>
    </w:p>
    <w:tbl>
      <w:tblPr>
        <w:tblStyle w:val="Tabelraster"/>
        <w:tblW w:w="0" w:type="auto"/>
        <w:tblLook w:val="04A0" w:firstRow="1" w:lastRow="0" w:firstColumn="1" w:lastColumn="0" w:noHBand="0" w:noVBand="1"/>
      </w:tblPr>
      <w:tblGrid>
        <w:gridCol w:w="1696"/>
        <w:gridCol w:w="6237"/>
        <w:gridCol w:w="1129"/>
      </w:tblGrid>
      <w:tr w:rsidR="00C21F05" w:rsidTr="00437869">
        <w:tc>
          <w:tcPr>
            <w:tcW w:w="1696" w:type="dxa"/>
          </w:tcPr>
          <w:p w:rsidR="00C21F05" w:rsidRDefault="00C21F05" w:rsidP="00437869">
            <w:pPr>
              <w:pStyle w:val="Geenafstand"/>
            </w:pPr>
            <w:r>
              <w:t>Wie</w:t>
            </w:r>
          </w:p>
        </w:tc>
        <w:tc>
          <w:tcPr>
            <w:tcW w:w="6237" w:type="dxa"/>
          </w:tcPr>
          <w:p w:rsidR="00C21F05" w:rsidRDefault="00C21F05" w:rsidP="00437869">
            <w:pPr>
              <w:pStyle w:val="Geenafstand"/>
            </w:pPr>
            <w:r>
              <w:t>Wat</w:t>
            </w:r>
          </w:p>
        </w:tc>
        <w:tc>
          <w:tcPr>
            <w:tcW w:w="1129" w:type="dxa"/>
          </w:tcPr>
          <w:p w:rsidR="00C21F05" w:rsidRDefault="00C21F05" w:rsidP="00437869">
            <w:pPr>
              <w:pStyle w:val="Geenafstand"/>
            </w:pPr>
            <w:r>
              <w:t>Wanneer</w:t>
            </w:r>
          </w:p>
        </w:tc>
      </w:tr>
      <w:tr w:rsidR="00C21F05" w:rsidTr="00437869">
        <w:tc>
          <w:tcPr>
            <w:tcW w:w="1696" w:type="dxa"/>
          </w:tcPr>
          <w:p w:rsidR="00C21F05" w:rsidRDefault="00C21F05" w:rsidP="00437869">
            <w:pPr>
              <w:pStyle w:val="Geenafstand"/>
            </w:pPr>
          </w:p>
        </w:tc>
        <w:tc>
          <w:tcPr>
            <w:tcW w:w="6237" w:type="dxa"/>
          </w:tcPr>
          <w:p w:rsidR="00C21F05" w:rsidRDefault="00C21F05" w:rsidP="00437869">
            <w:pPr>
              <w:pStyle w:val="Geenafstand"/>
            </w:pPr>
            <w:r>
              <w:t>Algemene voorwaarden schrijven</w:t>
            </w:r>
          </w:p>
        </w:tc>
        <w:tc>
          <w:tcPr>
            <w:tcW w:w="1129" w:type="dxa"/>
          </w:tcPr>
          <w:p w:rsidR="00C21F05" w:rsidRDefault="00C21F05" w:rsidP="00437869">
            <w:pPr>
              <w:pStyle w:val="Geenafstand"/>
            </w:pPr>
          </w:p>
        </w:tc>
      </w:tr>
      <w:tr w:rsidR="00C21F05" w:rsidTr="00437869">
        <w:tc>
          <w:tcPr>
            <w:tcW w:w="1696" w:type="dxa"/>
          </w:tcPr>
          <w:p w:rsidR="00C21F05" w:rsidRDefault="00C21F05" w:rsidP="00437869">
            <w:pPr>
              <w:pStyle w:val="Geenafstand"/>
            </w:pPr>
          </w:p>
        </w:tc>
        <w:tc>
          <w:tcPr>
            <w:tcW w:w="6237" w:type="dxa"/>
          </w:tcPr>
          <w:p w:rsidR="00C21F05" w:rsidRDefault="00C21F05" w:rsidP="00437869">
            <w:pPr>
              <w:pStyle w:val="Geenafstand"/>
            </w:pPr>
            <w:r>
              <w:t>Fotografie: locatie, licht, stijl</w:t>
            </w:r>
          </w:p>
        </w:tc>
        <w:tc>
          <w:tcPr>
            <w:tcW w:w="1129" w:type="dxa"/>
          </w:tcPr>
          <w:p w:rsidR="00C21F05" w:rsidRDefault="00C21F05" w:rsidP="00437869">
            <w:pPr>
              <w:pStyle w:val="Geenafstand"/>
            </w:pPr>
          </w:p>
        </w:tc>
      </w:tr>
    </w:tbl>
    <w:p w:rsidR="00C21F05" w:rsidRDefault="00C21F05" w:rsidP="00C21F05">
      <w:pPr>
        <w:pStyle w:val="Geenafstand"/>
      </w:pPr>
    </w:p>
    <w:p w:rsidR="000B61A7" w:rsidRPr="0002110F" w:rsidRDefault="000B61A7" w:rsidP="000B61A7">
      <w:pPr>
        <w:pStyle w:val="Geenafstand"/>
      </w:pPr>
    </w:p>
    <w:sectPr w:rsidR="000B61A7" w:rsidRPr="000211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934C3"/>
    <w:multiLevelType w:val="hybridMultilevel"/>
    <w:tmpl w:val="AE407894"/>
    <w:lvl w:ilvl="0" w:tplc="5DD87EAA">
      <w:start w:val="1"/>
      <w:numFmt w:val="bullet"/>
      <w:pStyle w:val="Lijststreepjetweedeniveau"/>
      <w:lvlText w:val="–"/>
      <w:lvlJc w:val="left"/>
      <w:pPr>
        <w:ind w:left="587" w:hanging="360"/>
      </w:pPr>
      <w:rPr>
        <w:rFonts w:ascii="Verdana" w:hAnsi="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EDB40F8"/>
    <w:multiLevelType w:val="hybridMultilevel"/>
    <w:tmpl w:val="7C08C8CA"/>
    <w:lvl w:ilvl="0" w:tplc="12E2BE0A">
      <w:start w:val="1"/>
      <w:numFmt w:val="decimal"/>
      <w:lvlText w:val="%1"/>
      <w:lvlJc w:val="left"/>
      <w:pPr>
        <w:ind w:left="720" w:hanging="360"/>
      </w:pPr>
      <w:rPr>
        <w:rFonts w:ascii="Verdana" w:hAnsi="Verdana" w:hint="default"/>
        <w:b w:val="0"/>
        <w:i w:val="0"/>
        <w:sz w:val="1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8A81C54"/>
    <w:multiLevelType w:val="hybridMultilevel"/>
    <w:tmpl w:val="D472A18E"/>
    <w:lvl w:ilvl="0" w:tplc="97B4597E">
      <w:start w:val="1"/>
      <w:numFmt w:val="bullet"/>
      <w:pStyle w:val="Lijst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F0A03A0"/>
    <w:multiLevelType w:val="hybridMultilevel"/>
    <w:tmpl w:val="615C8A74"/>
    <w:lvl w:ilvl="0" w:tplc="12E2BE0A">
      <w:start w:val="1"/>
      <w:numFmt w:val="decimal"/>
      <w:lvlText w:val="%1"/>
      <w:lvlJc w:val="left"/>
      <w:pPr>
        <w:ind w:left="360" w:hanging="360"/>
      </w:pPr>
      <w:rPr>
        <w:rFonts w:ascii="Verdana" w:hAnsi="Verdana" w:hint="default"/>
        <w:b w:val="0"/>
        <w:i w:val="0"/>
        <w:sz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583C331C"/>
    <w:multiLevelType w:val="multilevel"/>
    <w:tmpl w:val="615C8A74"/>
    <w:lvl w:ilvl="0">
      <w:start w:val="1"/>
      <w:numFmt w:val="decimal"/>
      <w:lvlText w:val="%1"/>
      <w:lvlJc w:val="left"/>
      <w:pPr>
        <w:ind w:left="720" w:hanging="360"/>
      </w:pPr>
      <w:rPr>
        <w:rFonts w:ascii="Verdana" w:hAnsi="Verdana" w:hint="default"/>
        <w:b w:val="0"/>
        <w:i w:val="0"/>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FA6739"/>
    <w:multiLevelType w:val="hybridMultilevel"/>
    <w:tmpl w:val="0C88378E"/>
    <w:lvl w:ilvl="0" w:tplc="D25A7EA6">
      <w:numFmt w:val="bullet"/>
      <w:lvlText w:val="-"/>
      <w:lvlJc w:val="left"/>
      <w:pPr>
        <w:ind w:left="720" w:hanging="360"/>
      </w:pPr>
      <w:rPr>
        <w:rFonts w:ascii="Verdana" w:eastAsiaTheme="minorHAnsi" w:hAnsi="Verdana"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1"/>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CA"/>
    <w:rsid w:val="000114D7"/>
    <w:rsid w:val="0002110F"/>
    <w:rsid w:val="000B61A7"/>
    <w:rsid w:val="000E4513"/>
    <w:rsid w:val="000F0A32"/>
    <w:rsid w:val="00123231"/>
    <w:rsid w:val="001E10EF"/>
    <w:rsid w:val="001F0688"/>
    <w:rsid w:val="002819EC"/>
    <w:rsid w:val="00297FAA"/>
    <w:rsid w:val="002A6674"/>
    <w:rsid w:val="00310B62"/>
    <w:rsid w:val="005F44D8"/>
    <w:rsid w:val="00836FD3"/>
    <w:rsid w:val="00A2387F"/>
    <w:rsid w:val="00BD0062"/>
    <w:rsid w:val="00C21F05"/>
    <w:rsid w:val="00CA3DAE"/>
    <w:rsid w:val="00D76A6B"/>
    <w:rsid w:val="00E45B7C"/>
    <w:rsid w:val="00E516CA"/>
    <w:rsid w:val="00EB07F4"/>
    <w:rsid w:val="00F106C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B9192-B9CD-426E-8B87-35442920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0E4513"/>
    <w:pPr>
      <w:spacing w:after="0" w:line="240" w:lineRule="atLeast"/>
    </w:pPr>
    <w:rPr>
      <w:rFonts w:ascii="Verdana" w:hAnsi="Verdana"/>
      <w:sz w:val="18"/>
    </w:rPr>
  </w:style>
  <w:style w:type="paragraph" w:styleId="Kop1">
    <w:name w:val="heading 1"/>
    <w:basedOn w:val="Standaard"/>
    <w:next w:val="Standaard"/>
    <w:link w:val="Kop1Char"/>
    <w:uiPriority w:val="1"/>
    <w:qFormat/>
    <w:rsid w:val="00D76A6B"/>
    <w:pPr>
      <w:pageBreakBefore/>
      <w:widowControl w:val="0"/>
      <w:spacing w:after="700" w:line="300" w:lineRule="atLeast"/>
      <w:contextualSpacing/>
      <w:outlineLvl w:val="0"/>
    </w:pPr>
    <w:rPr>
      <w:rFonts w:eastAsiaTheme="majorEastAsia" w:cstheme="majorBidi"/>
      <w:bCs/>
      <w:kern w:val="32"/>
      <w:sz w:val="24"/>
      <w:szCs w:val="28"/>
    </w:rPr>
  </w:style>
  <w:style w:type="paragraph" w:styleId="Kop2">
    <w:name w:val="heading 2"/>
    <w:basedOn w:val="Standaard"/>
    <w:next w:val="Standaard"/>
    <w:link w:val="Kop2Char"/>
    <w:uiPriority w:val="1"/>
    <w:unhideWhenUsed/>
    <w:qFormat/>
    <w:rsid w:val="00E45B7C"/>
    <w:pPr>
      <w:keepNext/>
      <w:widowControl w:val="0"/>
      <w:spacing w:before="200" w:line="300" w:lineRule="atLeast"/>
      <w:contextualSpacing/>
      <w:outlineLvl w:val="1"/>
    </w:pPr>
    <w:rPr>
      <w:rFonts w:eastAsiaTheme="majorEastAsia" w:cstheme="majorBidi"/>
      <w:b/>
      <w:bCs/>
      <w:kern w:val="32"/>
      <w:szCs w:val="26"/>
    </w:rPr>
  </w:style>
  <w:style w:type="paragraph" w:styleId="Kop3">
    <w:name w:val="heading 3"/>
    <w:basedOn w:val="Standaard"/>
    <w:next w:val="Standaard"/>
    <w:link w:val="Kop3Char"/>
    <w:uiPriority w:val="1"/>
    <w:unhideWhenUsed/>
    <w:qFormat/>
    <w:rsid w:val="00E45B7C"/>
    <w:pPr>
      <w:keepNext/>
      <w:widowControl w:val="0"/>
      <w:spacing w:before="240"/>
      <w:outlineLvl w:val="2"/>
    </w:pPr>
    <w:rPr>
      <w:rFonts w:eastAsiaTheme="majorEastAsia" w:cstheme="majorBidi"/>
      <w:bCs/>
      <w:i/>
      <w:kern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1"/>
    <w:rsid w:val="000E4513"/>
    <w:rPr>
      <w:rFonts w:ascii="Verdana" w:eastAsiaTheme="majorEastAsia" w:hAnsi="Verdana" w:cstheme="majorBidi"/>
      <w:bCs/>
      <w:kern w:val="32"/>
      <w:sz w:val="24"/>
      <w:szCs w:val="28"/>
    </w:rPr>
  </w:style>
  <w:style w:type="character" w:customStyle="1" w:styleId="Kop2Char">
    <w:name w:val="Kop 2 Char"/>
    <w:basedOn w:val="Standaardalinea-lettertype"/>
    <w:link w:val="Kop2"/>
    <w:uiPriority w:val="1"/>
    <w:rsid w:val="000E4513"/>
    <w:rPr>
      <w:rFonts w:ascii="Verdana" w:eastAsiaTheme="majorEastAsia" w:hAnsi="Verdana" w:cstheme="majorBidi"/>
      <w:b/>
      <w:bCs/>
      <w:kern w:val="32"/>
      <w:sz w:val="18"/>
      <w:szCs w:val="26"/>
    </w:rPr>
  </w:style>
  <w:style w:type="character" w:customStyle="1" w:styleId="Kop3Char">
    <w:name w:val="Kop 3 Char"/>
    <w:basedOn w:val="Standaardalinea-lettertype"/>
    <w:link w:val="Kop3"/>
    <w:uiPriority w:val="1"/>
    <w:rsid w:val="000E4513"/>
    <w:rPr>
      <w:rFonts w:ascii="Verdana" w:eastAsiaTheme="majorEastAsia" w:hAnsi="Verdana" w:cstheme="majorBidi"/>
      <w:bCs/>
      <w:i/>
      <w:kern w:val="32"/>
      <w:sz w:val="18"/>
    </w:rPr>
  </w:style>
  <w:style w:type="paragraph" w:customStyle="1" w:styleId="Lijstbullet">
    <w:name w:val="Lijst bullet"/>
    <w:basedOn w:val="Standaard"/>
    <w:uiPriority w:val="2"/>
    <w:qFormat/>
    <w:rsid w:val="005F44D8"/>
    <w:pPr>
      <w:numPr>
        <w:numId w:val="1"/>
      </w:numPr>
      <w:tabs>
        <w:tab w:val="left" w:pos="227"/>
      </w:tabs>
      <w:ind w:left="227" w:hanging="227"/>
    </w:pPr>
  </w:style>
  <w:style w:type="paragraph" w:styleId="Lijstalinea">
    <w:name w:val="List Paragraph"/>
    <w:basedOn w:val="Standaard"/>
    <w:uiPriority w:val="34"/>
    <w:rsid w:val="002A6674"/>
    <w:pPr>
      <w:ind w:left="720"/>
      <w:contextualSpacing/>
    </w:pPr>
  </w:style>
  <w:style w:type="paragraph" w:customStyle="1" w:styleId="Lijststreepjetweedeniveau">
    <w:name w:val="Lijst streepje (tweede niveau)"/>
    <w:basedOn w:val="Standaard"/>
    <w:uiPriority w:val="2"/>
    <w:qFormat/>
    <w:rsid w:val="002A6674"/>
    <w:pPr>
      <w:numPr>
        <w:numId w:val="3"/>
      </w:numPr>
      <w:ind w:left="454" w:hanging="227"/>
    </w:pPr>
  </w:style>
  <w:style w:type="paragraph" w:styleId="Geenafstand">
    <w:name w:val="No Spacing"/>
    <w:uiPriority w:val="3"/>
    <w:rsid w:val="000E4513"/>
    <w:pPr>
      <w:spacing w:after="0" w:line="240" w:lineRule="auto"/>
    </w:pPr>
    <w:rPr>
      <w:rFonts w:ascii="Verdana" w:hAnsi="Verdana"/>
      <w:sz w:val="18"/>
    </w:rPr>
  </w:style>
  <w:style w:type="table" w:styleId="Tabelraster">
    <w:name w:val="Table Grid"/>
    <w:basedOn w:val="Standaardtabel"/>
    <w:uiPriority w:val="59"/>
    <w:rsid w:val="00EB0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93E90-C4A8-4591-B2B7-73F25C58C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673</Words>
  <Characters>3706</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Ministerie van Financien</Company>
  <LinksUpToDate>false</LinksUpToDate>
  <CharactersWithSpaces>4371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Sebastiaan S.V. den Boer</dc:creator>
  <cp:keywords/>
  <dc:description/>
  <cp:lastModifiedBy>Sebastiaan S.V. den Boer</cp:lastModifiedBy>
  <cp:revision>1</cp:revision>
  <dcterms:created xsi:type="dcterms:W3CDTF">2019-01-23T20:46:00Z</dcterms:created>
  <dcterms:modified xsi:type="dcterms:W3CDTF">2019-01-23T22:23:00Z</dcterms:modified>
</cp:coreProperties>
</file>